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26A40">
      <w:pPr>
        <w:pStyle w:val="36"/>
        <w:jc w:val="center"/>
      </w:pPr>
      <w:r>
        <w:t>Machine Learning Debugging &amp; Optimization</w:t>
      </w:r>
      <w:r>
        <w:br w:type="textWrapping"/>
      </w:r>
      <w:r>
        <w:t>Python Implementations</w:t>
      </w:r>
    </w:p>
    <w:p w14:paraId="28B60EFA">
      <w:pPr>
        <w:jc w:val="center"/>
      </w:pPr>
      <w:r>
        <w:rPr>
          <w:b/>
        </w:rPr>
        <w:t>Name: K. Pavan Kumar</w:t>
      </w:r>
      <w:r>
        <w:rPr>
          <w:b/>
        </w:rPr>
        <w:br w:type="textWrapping"/>
      </w:r>
      <w:r>
        <w:t xml:space="preserve">Registration Number: </w:t>
      </w:r>
      <w:r>
        <w:rPr>
          <w:rFonts w:hint="default"/>
          <w:lang w:val="en-IN"/>
        </w:rPr>
        <w:t>192524333</w:t>
      </w:r>
      <w:bookmarkStart w:id="0" w:name="_GoBack"/>
      <w:bookmarkEnd w:id="0"/>
    </w:p>
    <w:p w14:paraId="61228880">
      <w:pPr>
        <w:pStyle w:val="2"/>
      </w:pPr>
      <w:r>
        <w:t>1. Perceptron</w:t>
      </w:r>
    </w:p>
    <w:p w14:paraId="7E2E5B6B">
      <w:pPr>
        <w:pStyle w:val="3"/>
      </w:pPr>
      <w:r>
        <w:t>Perceptron convergence</w:t>
      </w:r>
    </w:p>
    <w:p w14:paraId="5229CDA1">
      <w:r>
        <w:t>Python Implementation:</w:t>
      </w:r>
    </w:p>
    <w:p w14:paraId="0F1B161C">
      <w:r>
        <w:rPr>
          <w:rFonts w:ascii="Courier New" w:hAnsi="Courier New"/>
          <w:sz w:val="18"/>
        </w:rPr>
        <w:t># Perceptron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X=[[2,1],[1,-1],[-2,-1],[-1,1]]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y=[1,1,-1,-1]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w=[0,0]; b=0; lr=0.1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 _ in range(10):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xi,yi in zip(X,y):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pred=1 if w[0]*xi[0]+w[1]*xi[1]+b&gt;=0 else -1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if pred!=yi: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w[0]+=lr*yi*xi[0]; w[1]+=lr*yi*xi[1]; b+=lr*yi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print("Weights:",w,"Bias:",b)</w:t>
      </w:r>
    </w:p>
    <w:p w14:paraId="03CBE5A0">
      <w:r>
        <w:t>Sample Input:</w:t>
      </w:r>
    </w:p>
    <w:p w14:paraId="51088CDE">
      <w:r>
        <w:t>X=[[2,1],[1,-1],[-2,-1],[-1,1]], y=[1,1,-1,-1]</w:t>
      </w:r>
    </w:p>
    <w:p w14:paraId="41D4B7E2">
      <w:r>
        <w:t>Sample Output:</w:t>
      </w:r>
    </w:p>
    <w:p w14:paraId="596DC36D">
      <w:r>
        <w:t>Weights: [0.2,0.1] Bias:0.1 (example)</w:t>
      </w:r>
    </w:p>
    <w:p w14:paraId="0DC4BB3D">
      <w:pPr>
        <w:pStyle w:val="2"/>
      </w:pPr>
      <w:r>
        <w:t>2. Multilayer Perceptron</w:t>
      </w:r>
    </w:p>
    <w:p w14:paraId="24141900">
      <w:pPr>
        <w:pStyle w:val="3"/>
      </w:pPr>
      <w:r>
        <w:t>Backpropagation</w:t>
      </w:r>
    </w:p>
    <w:p w14:paraId="46258E53">
      <w:r>
        <w:t>Python Implementation:</w:t>
      </w:r>
    </w:p>
    <w:p w14:paraId="4D1194B4">
      <w:r>
        <w:rPr>
          <w:rFonts w:ascii="Courier New" w:hAnsi="Courier New"/>
          <w:sz w:val="18"/>
        </w:rPr>
        <w:t># MLP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sklearn.neural_network import MLPClassifier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X=[[0,0],[0,1],[1,0],[1,1]]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y=[0,1,1,0]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m=MLPClassifier(hidden_layer_sizes=(4,),max_iter=1000,random_state=1)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m.fit(X,y)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print(m.predict(X))</w:t>
      </w:r>
    </w:p>
    <w:p w14:paraId="4FDDB9A1">
      <w:r>
        <w:t>Sample Input:</w:t>
      </w:r>
    </w:p>
    <w:p w14:paraId="32F04A7B">
      <w:r>
        <w:t>XOR dataset</w:t>
      </w:r>
    </w:p>
    <w:p w14:paraId="26B2B254">
      <w:r>
        <w:t>Sample Output:</w:t>
      </w:r>
    </w:p>
    <w:p w14:paraId="18C0CB5A">
      <w:r>
        <w:t>[0 1 1 0]</w:t>
      </w:r>
    </w:p>
    <w:p w14:paraId="2773CCB9">
      <w:pPr>
        <w:pStyle w:val="2"/>
      </w:pPr>
      <w:r>
        <w:t>3. Genetic Algorithm</w:t>
      </w:r>
    </w:p>
    <w:p w14:paraId="330C6A66">
      <w:pPr>
        <w:pStyle w:val="3"/>
      </w:pPr>
      <w:r>
        <w:t>Hypothesis Search</w:t>
      </w:r>
    </w:p>
    <w:p w14:paraId="6BD6F6FD">
      <w:r>
        <w:t>Python Implementation:</w:t>
      </w:r>
    </w:p>
    <w:p w14:paraId="254D8645">
      <w:r>
        <w:rPr>
          <w:rFonts w:ascii="Courier New" w:hAnsi="Courier New"/>
          <w:sz w:val="18"/>
        </w:rPr>
        <w:t># GA (toy)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random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pop=[random.randint(0,31) for _ in range(6)]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fit=lambda x: x*x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best=max(pop,key=fit)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print("Population:",pop)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print("Best:",best,"Fitness:",fit(best))</w:t>
      </w:r>
    </w:p>
    <w:p w14:paraId="6B486F8C">
      <w:r>
        <w:t>Sample Input:</w:t>
      </w:r>
    </w:p>
    <w:p w14:paraId="66DC9697">
      <w:r>
        <w:t>Example dataset as defined in code.</w:t>
      </w:r>
    </w:p>
    <w:p w14:paraId="3356DE25">
      <w:r>
        <w:t>Sample Output:</w:t>
      </w:r>
    </w:p>
    <w:p w14:paraId="273AB3BB">
      <w:r>
        <w:t>Population and best chromosome displayed</w:t>
      </w:r>
    </w:p>
    <w:p w14:paraId="51A03F13">
      <w:pPr>
        <w:pStyle w:val="2"/>
      </w:pPr>
      <w:r>
        <w:t>4. Deep Neural Network + Genetic Programming</w:t>
      </w:r>
    </w:p>
    <w:p w14:paraId="5D14C13F">
      <w:pPr>
        <w:pStyle w:val="3"/>
      </w:pPr>
      <w:r>
        <w:t>Overfitting</w:t>
      </w:r>
    </w:p>
    <w:p w14:paraId="65841C3D">
      <w:r>
        <w:t>Python Implementation:</w:t>
      </w:r>
    </w:p>
    <w:p w14:paraId="44083C2B">
      <w:r>
        <w:rPr>
          <w:rFonts w:ascii="Courier New" w:hAnsi="Courier New"/>
          <w:sz w:val="18"/>
        </w:rPr>
        <w:t># DNN Regularization concept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sklearn.neural_network import MLPClassifier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print("Use alpha parameter for L2 regularization.")</w:t>
      </w:r>
    </w:p>
    <w:p w14:paraId="50F14AF0">
      <w:r>
        <w:t>Sample Input:</w:t>
      </w:r>
    </w:p>
    <w:p w14:paraId="6478F757">
      <w:r>
        <w:t>Example dataset as defined in code.</w:t>
      </w:r>
    </w:p>
    <w:p w14:paraId="7EFC7638">
      <w:r>
        <w:t>Sample Output:</w:t>
      </w:r>
    </w:p>
    <w:p w14:paraId="757154E8">
      <w:r>
        <w:t>Message about L2 regularization</w:t>
      </w:r>
    </w:p>
    <w:p w14:paraId="79349AB1">
      <w:pPr>
        <w:pStyle w:val="2"/>
      </w:pPr>
      <w:r>
        <w:t>5. Decision Tree</w:t>
      </w:r>
    </w:p>
    <w:p w14:paraId="126DC777">
      <w:pPr>
        <w:pStyle w:val="3"/>
      </w:pPr>
      <w:r>
        <w:t>Generalization</w:t>
      </w:r>
    </w:p>
    <w:p w14:paraId="4E0B3A96">
      <w:r>
        <w:t>Python Implementation:</w:t>
      </w:r>
    </w:p>
    <w:p w14:paraId="1CB051C7">
      <w:r>
        <w:rPr>
          <w:rFonts w:ascii="Courier New" w:hAnsi="Courier New"/>
          <w:sz w:val="18"/>
        </w:rPr>
        <w:t># Decision Tree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sklearn.tree import DecisionTreeClassifier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X=[[0],[1],[2],[3]]; y=[0,0,1,1]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m=DecisionTreeClassifier(max_depth=2)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m.fit(X,y)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print(m.predict([[1.5],[2.5]]))</w:t>
      </w:r>
    </w:p>
    <w:p w14:paraId="3517C539">
      <w:r>
        <w:t>Sample Input:</w:t>
      </w:r>
    </w:p>
    <w:p w14:paraId="2A8966EE">
      <w:r>
        <w:t>Example dataset as defined in code.</w:t>
      </w:r>
    </w:p>
    <w:p w14:paraId="7D22EB84">
      <w:r>
        <w:t>Sample Output:</w:t>
      </w:r>
    </w:p>
    <w:p w14:paraId="11781B2F">
      <w:r>
        <w:t>[0 1]</w:t>
      </w:r>
    </w:p>
    <w:p w14:paraId="25451DF0">
      <w:pPr>
        <w:pStyle w:val="2"/>
      </w:pPr>
      <w:r>
        <w:t>6. CNN</w:t>
      </w:r>
    </w:p>
    <w:p w14:paraId="2145906E">
      <w:pPr>
        <w:pStyle w:val="3"/>
      </w:pPr>
      <w:r>
        <w:t>Image Classification</w:t>
      </w:r>
    </w:p>
    <w:p w14:paraId="1D5BB252">
      <w:r>
        <w:t>Python Implementation:</w:t>
      </w:r>
    </w:p>
    <w:p w14:paraId="01F132C2">
      <w:r>
        <w:rPr>
          <w:rFonts w:ascii="Courier New" w:hAnsi="Courier New"/>
          <w:sz w:val="18"/>
        </w:rPr>
        <w:t># CNN placeholder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print("CNN training requires TensorFlow/PyTorch.")</w:t>
      </w:r>
    </w:p>
    <w:p w14:paraId="60C203C2">
      <w:r>
        <w:t>Sample Input:</w:t>
      </w:r>
    </w:p>
    <w:p w14:paraId="6D45DDE5">
      <w:r>
        <w:t>Example dataset as defined in code.</w:t>
      </w:r>
    </w:p>
    <w:p w14:paraId="02813DE9">
      <w:r>
        <w:t>Sample Output:</w:t>
      </w:r>
    </w:p>
    <w:p w14:paraId="20BFF60B">
      <w:r>
        <w:t>CNN placeholder message</w:t>
      </w:r>
    </w:p>
    <w:p w14:paraId="465485E6">
      <w:pPr>
        <w:pStyle w:val="2"/>
      </w:pPr>
      <w:r>
        <w:t>7. Reinforcement Learning</w:t>
      </w:r>
    </w:p>
    <w:p w14:paraId="662775B9">
      <w:pPr>
        <w:pStyle w:val="3"/>
      </w:pPr>
      <w:r>
        <w:t>Optimal Policy</w:t>
      </w:r>
    </w:p>
    <w:p w14:paraId="5BBE89A1">
      <w:r>
        <w:t>Python Implementation:</w:t>
      </w:r>
    </w:p>
    <w:p w14:paraId="31D16E3A">
      <w:r>
        <w:rPr>
          <w:rFonts w:ascii="Courier New" w:hAnsi="Courier New"/>
          <w:sz w:val="18"/>
        </w:rPr>
        <w:t># Reinforcement Learning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print("Q-learning updates Q-table iteratively.")</w:t>
      </w:r>
    </w:p>
    <w:p w14:paraId="66FD3CCD">
      <w:r>
        <w:t>Sample Input:</w:t>
      </w:r>
    </w:p>
    <w:p w14:paraId="1385415C">
      <w:r>
        <w:t>Example dataset as defined in code.</w:t>
      </w:r>
    </w:p>
    <w:p w14:paraId="29F79FA9">
      <w:r>
        <w:t>Sample Output:</w:t>
      </w:r>
    </w:p>
    <w:p w14:paraId="5A476D95">
      <w:r>
        <w:t>Q-learning placeholder message</w:t>
      </w:r>
    </w:p>
    <w:p w14:paraId="129AE6F0">
      <w:pPr>
        <w:pStyle w:val="2"/>
      </w:pPr>
      <w:r>
        <w:t>8. K-Means</w:t>
      </w:r>
    </w:p>
    <w:p w14:paraId="7D37D4C1">
      <w:pPr>
        <w:pStyle w:val="3"/>
      </w:pPr>
      <w:r>
        <w:t>Clustering</w:t>
      </w:r>
    </w:p>
    <w:p w14:paraId="02E39F7C">
      <w:r>
        <w:t>Python Implementation:</w:t>
      </w:r>
    </w:p>
    <w:p w14:paraId="5FC3F741">
      <w:r>
        <w:rPr>
          <w:rFonts w:ascii="Courier New" w:hAnsi="Courier New"/>
          <w:sz w:val="18"/>
        </w:rPr>
        <w:t># KMeans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sklearn.cluster import KMeans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X=[[1,1],[1,2],[8,8],[9,8]]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k=KMeans(n_clusters=2,n_init=10,random_state=1)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print(k.fit_predict(X))</w:t>
      </w:r>
    </w:p>
    <w:p w14:paraId="6521CB04">
      <w:r>
        <w:t>Sample Input:</w:t>
      </w:r>
    </w:p>
    <w:p w14:paraId="4C9EB70B">
      <w:r>
        <w:t>Example dataset as defined in code.</w:t>
      </w:r>
    </w:p>
    <w:p w14:paraId="740A661B">
      <w:r>
        <w:t>Sample Output:</w:t>
      </w:r>
    </w:p>
    <w:p w14:paraId="523AC55A">
      <w:r>
        <w:t>[1 1 0 0] (cluster labels may vary)</w:t>
      </w:r>
    </w:p>
    <w:p w14:paraId="51EAC625">
      <w:pPr>
        <w:pStyle w:val="2"/>
      </w:pPr>
      <w:r>
        <w:t>9. SVM</w:t>
      </w:r>
    </w:p>
    <w:p w14:paraId="6A0CF131">
      <w:pPr>
        <w:pStyle w:val="3"/>
      </w:pPr>
      <w:r>
        <w:t>Nonlinear Classification</w:t>
      </w:r>
    </w:p>
    <w:p w14:paraId="32C799DA">
      <w:r>
        <w:t>Python Implementation:</w:t>
      </w:r>
    </w:p>
    <w:p w14:paraId="115F46FD">
      <w:r>
        <w:rPr>
          <w:rFonts w:ascii="Courier New" w:hAnsi="Courier New"/>
          <w:sz w:val="18"/>
        </w:rPr>
        <w:t># SVM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sklearn.svm import SVC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X=[[0,0],[1,1],[0,1],[1,0]]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y=[0,1,1,0]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m=SVC(kernel="rbf")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m.fit(X,y)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print(m.predict(X))</w:t>
      </w:r>
    </w:p>
    <w:p w14:paraId="61C3EBB2">
      <w:r>
        <w:t>Sample Input:</w:t>
      </w:r>
    </w:p>
    <w:p w14:paraId="7C545053">
      <w:r>
        <w:t>Example dataset as defined in code.</w:t>
      </w:r>
    </w:p>
    <w:p w14:paraId="35B2CEFB">
      <w:r>
        <w:t>Sample Output:</w:t>
      </w:r>
    </w:p>
    <w:p w14:paraId="5F4A2855">
      <w:r>
        <w:t>[0 1 1 0]</w:t>
      </w:r>
    </w:p>
    <w:p w14:paraId="2E61AC38">
      <w:pPr>
        <w:pStyle w:val="2"/>
      </w:pPr>
      <w:r>
        <w:t>10. RNN</w:t>
      </w:r>
    </w:p>
    <w:p w14:paraId="21A54162">
      <w:pPr>
        <w:pStyle w:val="3"/>
      </w:pPr>
      <w:r>
        <w:t>Long-term Dependencies</w:t>
      </w:r>
    </w:p>
    <w:p w14:paraId="108813A8">
      <w:r>
        <w:t>Python Implementation:</w:t>
      </w:r>
    </w:p>
    <w:p w14:paraId="0246CD97">
      <w:r>
        <w:rPr>
          <w:rFonts w:ascii="Courier New" w:hAnsi="Courier New"/>
          <w:sz w:val="18"/>
        </w:rPr>
        <w:t># RNN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print("Use LSTM/GRU for long-term dependencies.")</w:t>
      </w:r>
    </w:p>
    <w:p w14:paraId="454ED62E">
      <w:r>
        <w:t>Sample Input:</w:t>
      </w:r>
    </w:p>
    <w:p w14:paraId="2DAC79B5">
      <w:r>
        <w:t>Example dataset as defined in code.</w:t>
      </w:r>
    </w:p>
    <w:p w14:paraId="08330A28">
      <w:r>
        <w:t>Sample Output:</w:t>
      </w:r>
    </w:p>
    <w:p w14:paraId="1400F4EC">
      <w:r>
        <w:t>LSTM/GRU recommendation message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02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331</Words>
  <Characters>2688</Characters>
  <Lines>0</Lines>
  <Paragraphs>0</Paragraphs>
  <TotalTime>0</TotalTime>
  <ScaleCrop>false</ScaleCrop>
  <LinksUpToDate>false</LinksUpToDate>
  <CharactersWithSpaces>2926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Pavan Kumar</cp:lastModifiedBy>
  <dcterms:modified xsi:type="dcterms:W3CDTF">2026-07-24T07:46:57Z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eyJoZGlkIjoiYTIzZTI3YmEwNjEwNjcyN2RiOTFjZmZlZTMzZDhmZTgiLCJ1c2VySWQiOiI1NDk3NTg4NzcwOTYifQ==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E611E291315F4F44A38A1F550F3978DC_12</vt:lpwstr>
  </property>
</Properties>
</file>